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3F221"/>
    <w:p w14:paraId="373F451A"/>
    <w:p w14:paraId="418CA461"/>
    <w:p w14:paraId="19C07CB8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4"/>
        </w:rPr>
        <w:t>《人工智能——深度学习大模型智能体》</w:t>
      </w:r>
    </w:p>
    <w:p w14:paraId="440D649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4B5563"/>
          <w:sz w:val="36"/>
        </w:rPr>
        <w:t>实验报告</w:t>
      </w:r>
    </w:p>
    <w:p w14:paraId="580468D6"/>
    <w:p w14:paraId="167D6BD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0E8A5F"/>
          <w:sz w:val="32"/>
        </w:rPr>
        <w:t>实验作业一</w:t>
      </w:r>
    </w:p>
    <w:p w14:paraId="3ED64FA5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0"/>
        </w:rPr>
        <w:t>使用 TRAE IDE 设计更好的神经网络</w:t>
      </w:r>
    </w:p>
    <w:p w14:paraId="6BBEF00C"/>
    <w:p w14:paraId="5DCA31FD">
      <w:pPr>
        <w:spacing w:after="120" w:line="312" w:lineRule="auto"/>
        <w:jc w:val="center"/>
      </w:pPr>
      <w:r>
        <w:rPr>
          <w:rFonts w:ascii="Times New Roman" w:hAnsi="Times New Roman" w:eastAsia="楷体"/>
          <w:b w:val="0"/>
          <w:i w:val="0"/>
          <w:color w:val="4B5563"/>
          <w:sz w:val="24"/>
        </w:rPr>
        <w:t>（对应教材第 2 章《神经元与神经网络》）</w:t>
      </w:r>
    </w:p>
    <w:p w14:paraId="44DE6DEF"/>
    <w:p w14:paraId="524D95D9"/>
    <w:p w14:paraId="31E109F6"/>
    <w:p w14:paraId="28129580"/>
    <w:p w14:paraId="1C9C9858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姓　　名：</w:t>
      </w:r>
    </w:p>
    <w:p w14:paraId="6D0797B1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学　　号：</w:t>
      </w:r>
    </w:p>
    <w:p w14:paraId="5407D8CC">
      <w:pPr>
        <w:spacing w:after="280" w:line="312" w:lineRule="auto"/>
        <w:jc w:val="center"/>
      </w:pPr>
      <w:r>
        <w:t>完成日期：2026 年 9 月 8 日</w:t>
      </w:r>
    </w:p>
    <w:p w14:paraId="36D2D6D2">
      <w:r>
        <w:br w:type="page"/>
      </w:r>
    </w:p>
    <w:p w14:paraId="69243386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1  实验概述</w:t>
      </w:r>
    </w:p>
    <w:p w14:paraId="08E57BEA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1.1  实验目的</w:t>
      </w:r>
    </w:p>
    <w:p w14:paraId="74E8CA20">
      <w:pPr>
        <w:spacing w:after="200" w:line="360" w:lineRule="auto"/>
      </w:pPr>
      <w:r>
        <w:t>（1）理解人工神经元与多层感知器（MLP）的结构，掌握"加权和+偏置+激活函数"的计算过程与完整的训练流程（前向传播—损失计算—反向传播—参数更新）；</w:t>
      </w:r>
    </w:p>
    <w:p w14:paraId="74E8CA20">
      <w:pPr>
        <w:spacing w:after="200" w:line="360" w:lineRule="auto"/>
      </w:pPr>
      <w:r>
        <w:t>（2）在 sklearn 手写数字数据集 load_digits 上，用 PyTorch 从零实现 MLP 分类器，通过控制变量对照实验考察激活函数、网络深度、优化器、学习率、L2 正则化、Dropout 与 BatchNorm 对模型性能的影响，最终组合出一个显著优于基线的"更好的神经网络"；</w:t>
      </w:r>
    </w:p>
    <w:p w14:paraId="74E8CA20">
      <w:pPr>
        <w:spacing w:after="200" w:line="360" w:lineRule="auto"/>
      </w:pPr>
      <w:r>
        <w:t>（3）在 AI 编程助手的辅助下完成代码编写、批量实验编排与结果解读，养成"人机协作做实验"、如实记录并基于数据改进模型的习惯。</w:t>
      </w:r>
    </w:p>
    <w:p w14:paraId="5E0B5C08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1.2  实验环境</w:t>
      </w:r>
    </w:p>
    <w:p w14:paraId="2F29FEAE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1  实验环境清单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75"/>
        <w:gridCol w:w="3061"/>
      </w:tblGrid>
      <w:tr w14:paraId="6D88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CFDF5"/>
          </w:tcPr>
          <w:p w14:paraId="16F3500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类别</w:t>
            </w:r>
          </w:p>
        </w:tc>
        <w:tc>
          <w:tcPr>
            <w:tcW w:w="3175" w:type="dxa"/>
            <w:shd w:val="clear" w:color="auto" w:fill="ECFDF5"/>
          </w:tcPr>
          <w:p w14:paraId="36EDF4D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名称 / 版本</w:t>
            </w:r>
          </w:p>
        </w:tc>
        <w:tc>
          <w:tcPr>
            <w:tcW w:w="3061" w:type="dxa"/>
            <w:shd w:val="clear" w:color="auto" w:fill="ECFDF5"/>
          </w:tcPr>
          <w:p w14:paraId="0D95853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备注</w:t>
            </w:r>
          </w:p>
        </w:tc>
      </w:tr>
      <w:tr w14:paraId="3E81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3278E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w="3175" w:type="dxa"/>
          </w:tcPr>
          <w:p w14:paraId="34F86B1E">
            <w:pPr>
              <w:spacing w:after="0" w:line="240" w:lineRule="auto"/>
              <w:jc w:val="center"/>
            </w:pPr>
            <w:r>
              <w:t>Windows 11（版本 10.0.26200）</w:t>
            </w:r>
          </w:p>
        </w:tc>
        <w:tc>
          <w:tcPr>
            <w:tcW w:w="3061" w:type="dxa"/>
          </w:tcPr>
          <w:p w14:paraId="64C0F93D">
            <w:pPr>
              <w:spacing w:after="0" w:line="240" w:lineRule="auto"/>
              <w:jc w:val="center"/>
            </w:pPr>
            <w:r>
              <w:t>CPU 环境，无独立显卡</w:t>
            </w:r>
          </w:p>
        </w:tc>
      </w:tr>
      <w:tr w14:paraId="78601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EBDC5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</w:t>
            </w:r>
          </w:p>
        </w:tc>
        <w:tc>
          <w:tcPr>
            <w:tcW w:w="3175" w:type="dxa"/>
          </w:tcPr>
          <w:p w14:paraId="0DABE60E">
            <w:pPr>
              <w:spacing w:after="0" w:line="240" w:lineRule="auto"/>
              <w:jc w:val="center"/>
            </w:pPr>
            <w:r>
              <w:t>3.14.6（64 位，满足 ≥3.10）</w:t>
            </w:r>
          </w:p>
        </w:tc>
        <w:tc>
          <w:tcPr>
            <w:tcW w:w="3061" w:type="dxa"/>
          </w:tcPr>
          <w:p w14:paraId="576AE708">
            <w:pPr>
              <w:spacing w:after="0" w:line="240" w:lineRule="auto"/>
              <w:jc w:val="center"/>
            </w:pPr>
          </w:p>
        </w:tc>
      </w:tr>
      <w:tr w14:paraId="0EF1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9383A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PyTorch</w:t>
            </w:r>
          </w:p>
        </w:tc>
        <w:tc>
          <w:tcPr>
            <w:tcW w:w="3175" w:type="dxa"/>
          </w:tcPr>
          <w:p w14:paraId="072F6747">
            <w:pPr>
              <w:spacing w:after="0" w:line="240" w:lineRule="auto"/>
              <w:jc w:val="center"/>
            </w:pPr>
            <w:r>
              <w:t>2.14.0+cpu</w:t>
            </w:r>
          </w:p>
        </w:tc>
        <w:tc>
          <w:tcPr>
            <w:tcW w:w="3061" w:type="dxa"/>
          </w:tcPr>
          <w:p w14:paraId="28A28307">
            <w:pPr>
              <w:spacing w:after="0" w:line="240" w:lineRule="auto"/>
              <w:jc w:val="center"/>
            </w:pPr>
            <w:r>
              <w:t>CUDA 可用：否（verify_env.py 输出 False；CPU 训练单组不足 1 s）</w:t>
            </w:r>
          </w:p>
        </w:tc>
      </w:tr>
      <w:tr w14:paraId="5AA8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963AC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scikit-learn / NumPy / Matplotlib</w:t>
            </w:r>
          </w:p>
        </w:tc>
        <w:tc>
          <w:tcPr>
            <w:tcW w:w="3175" w:type="dxa"/>
          </w:tcPr>
          <w:p w14:paraId="3A596C7F">
            <w:pPr>
              <w:spacing w:after="0" w:line="240" w:lineRule="auto"/>
              <w:jc w:val="center"/>
            </w:pPr>
            <w:r>
              <w:t>scikit-learn 1.9.0 / NumPy 2.5.2 / Matplotlib 3.11.1</w:t>
            </w:r>
          </w:p>
        </w:tc>
        <w:tc>
          <w:tcPr>
            <w:tcW w:w="3061" w:type="dxa"/>
          </w:tcPr>
          <w:p w14:paraId="237AF807">
            <w:pPr>
              <w:spacing w:after="0" w:line="240" w:lineRule="auto"/>
              <w:jc w:val="center"/>
            </w:pPr>
          </w:p>
        </w:tc>
      </w:tr>
      <w:tr w14:paraId="4F84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B378E94">
            <w:pPr>
              <w:spacing w:after="0" w:line="240" w:lineRule="auto"/>
              <w:jc w:val="center"/>
            </w:pPr>
            <w:r>
              <w:t>AI 编程助手</w:t>
            </w:r>
          </w:p>
        </w:tc>
        <w:tc>
          <w:tcPr>
            <w:tcW w:w="3175" w:type="dxa"/>
          </w:tcPr>
          <w:p w14:paraId="4DE09F39">
            <w:pPr>
              <w:spacing w:after="0" w:line="240" w:lineRule="auto"/>
              <w:jc w:val="center"/>
            </w:pPr>
            <w:r>
              <w:t>ZCode（对话式 AI 智能体）</w:t>
            </w:r>
          </w:p>
        </w:tc>
        <w:tc>
          <w:tcPr>
            <w:tcW w:w="3061" w:type="dxa"/>
          </w:tcPr>
          <w:p w14:paraId="0D3AEB93">
            <w:pPr>
              <w:spacing w:after="0" w:line="240" w:lineRule="auto"/>
              <w:jc w:val="center"/>
            </w:pPr>
            <w:r>
              <w:t>核心功能：对话答疑、代码生成/修改、批量运行实验（与 TRAE 同类，本实验未安装 TRAE IDE）</w:t>
            </w:r>
          </w:p>
        </w:tc>
      </w:tr>
    </w:tbl>
    <w:p w14:paraId="1D61C795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2  基线（Baseline）实验</w:t>
      </w:r>
    </w:p>
    <w:p w14:paraId="7D96C82B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2.1  基线设置</w:t>
      </w:r>
    </w:p>
    <w:p w14:paraId="17D9D3D7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2  基线模型配置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463"/>
      </w:tblGrid>
      <w:tr w14:paraId="133F1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ECFDF5"/>
          </w:tcPr>
          <w:p w14:paraId="6BBC64C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项目</w:t>
            </w:r>
          </w:p>
        </w:tc>
        <w:tc>
          <w:tcPr>
            <w:tcW w:w="6463" w:type="dxa"/>
            <w:shd w:val="clear" w:color="auto" w:fill="ECFDF5"/>
          </w:tcPr>
          <w:p w14:paraId="39059E2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配置</w:t>
            </w:r>
          </w:p>
        </w:tc>
      </w:tr>
      <w:tr w14:paraId="58C0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AADE5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数据划分</w:t>
            </w:r>
          </w:p>
        </w:tc>
        <w:tc>
          <w:tcPr>
            <w:tcW w:w="6463" w:type="dxa"/>
          </w:tcPr>
          <w:p w14:paraId="57D42F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load_digits，训练 80% / 测试 20%，分层抽样，随机种子 42</w:t>
            </w:r>
          </w:p>
        </w:tc>
      </w:tr>
      <w:tr w14:paraId="3502D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41A69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网络结构</w:t>
            </w:r>
          </w:p>
        </w:tc>
        <w:tc>
          <w:tcPr>
            <w:tcW w:w="6463" w:type="dxa"/>
          </w:tcPr>
          <w:p w14:paraId="21723498">
            <w:pPr>
              <w:spacing w:after="0" w:line="240" w:lineRule="auto"/>
              <w:jc w:val="center"/>
            </w:pPr>
            <w:r>
              <w:t>64 → 隐藏层 1×32（Sigmoid 激活） → 输出 10</w:t>
            </w:r>
          </w:p>
        </w:tc>
      </w:tr>
      <w:tr w14:paraId="276C8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027A9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优化器 / 学习率</w:t>
            </w:r>
          </w:p>
        </w:tc>
        <w:tc>
          <w:tcPr>
            <w:tcW w:w="6463" w:type="dxa"/>
          </w:tcPr>
          <w:p w14:paraId="4BCC6221">
            <w:pPr>
              <w:spacing w:after="0" w:line="240" w:lineRule="auto"/>
              <w:jc w:val="center"/>
            </w:pPr>
            <w:r>
              <w:t>SGD / 0.1</w:t>
            </w:r>
          </w:p>
        </w:tc>
      </w:tr>
      <w:tr w14:paraId="6E46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3AE5F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训练轮数</w:t>
            </w:r>
          </w:p>
        </w:tc>
        <w:tc>
          <w:tcPr>
            <w:tcW w:w="6463" w:type="dxa"/>
          </w:tcPr>
          <w:p w14:paraId="116BE53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 epoch（全批量）</w:t>
            </w:r>
          </w:p>
        </w:tc>
      </w:tr>
      <w:tr w14:paraId="3E34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93859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正则化</w:t>
            </w:r>
          </w:p>
        </w:tc>
        <w:tc>
          <w:tcPr>
            <w:tcW w:w="6463" w:type="dxa"/>
          </w:tcPr>
          <w:p w14:paraId="7C97153A">
            <w:pPr>
              <w:spacing w:after="0" w:line="240" w:lineRule="auto"/>
              <w:jc w:val="center"/>
            </w:pPr>
            <w:r>
              <w:t>无（weight_decay = 0，无 Dropout / BatchNorm）</w:t>
            </w:r>
          </w:p>
        </w:tc>
      </w:tr>
    </w:tbl>
    <w:p w14:paraId="2F8DAAA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2.2  基线结果</w:t>
      </w:r>
    </w:p>
    <w:p w14:paraId="0D716189">
      <w:pPr>
        <w:spacing w:after="160" w:line="312" w:lineRule="auto"/>
        <w:jc w:val="both"/>
      </w:pPr>
      <w:r>
        <w:t>最终测试准确率：22.22 %　　　训练耗时：0.03 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6A9F2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18E3A0B8">
            <w:pPr>
              <w:spacing w:before="480" w:after="4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9098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bas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53A0DE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  基线模型训练损失与测试准确率曲线（result_baseline.png）</w:t>
      </w:r>
    </w:p>
    <w:p w14:paraId="5530A208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2.3  基线现象观察</w:t>
      </w:r>
    </w:p>
    <w:p w14:paraId="40A826E9">
      <w:pPr>
        <w:spacing w:after="200" w:line="360" w:lineRule="auto"/>
      </w:pPr>
      <w:r>
        <w:t>训练损失从约 2.36 仅缓慢降到 2.29，几乎未显著下降；测试准确率前 20 个 epoch 一直停留在 10%（随机猜测水平），最后 10 个 epoch 才缓慢爬升，最终只有 22.22%。</w:t>
      </w:r>
    </w:p>
    <w:p w14:paraId="40A826E9">
      <w:pPr>
        <w:spacing w:after="200" w:line="360" w:lineRule="auto"/>
      </w:pPr>
      <w:r>
        <w:t>基线"能学但学不好"：Sigmoid 激活函数导数最大只有 0.25，单隐藏层在固定学习率 SGD(0.1) 下梯度更新缓慢，30 次全批量更新不足以让 64→32→10 的小网络有效拟合。</w:t>
      </w:r>
    </w:p>
    <w:p w14:paraId="40A826E9">
      <w:pPr>
        <w:spacing w:after="200" w:line="360" w:lineRule="auto"/>
      </w:pPr>
      <w:r>
        <w:t>损失与准确率曲线都表明：主要瓶颈在激活函数（梯度消失）与优化器/学习率组合，这正是后续逐项改进可以发挥作用的空间。</w:t>
      </w:r>
    </w:p>
    <w:p w14:paraId="2F104C13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3  改进实验（控制变量）</w:t>
      </w:r>
    </w:p>
    <w:p w14:paraId="1B99D4FF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3  对照实验设计与结果记录表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361"/>
        <w:gridCol w:w="2608"/>
        <w:gridCol w:w="1361"/>
        <w:gridCol w:w="1134"/>
        <w:gridCol w:w="1928"/>
      </w:tblGrid>
      <w:tr w14:paraId="5D6A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CFDF5"/>
          </w:tcPr>
          <w:p w14:paraId="3CCFABEE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组号</w:t>
            </w:r>
          </w:p>
        </w:tc>
        <w:tc>
          <w:tcPr>
            <w:tcW w:w="1361" w:type="dxa"/>
            <w:shd w:val="clear" w:color="auto" w:fill="ECFDF5"/>
          </w:tcPr>
          <w:p w14:paraId="51B205B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实验名称</w:t>
            </w:r>
          </w:p>
        </w:tc>
        <w:tc>
          <w:tcPr>
            <w:tcW w:w="2608" w:type="dxa"/>
            <w:shd w:val="clear" w:color="auto" w:fill="ECFDF5"/>
          </w:tcPr>
          <w:p w14:paraId="18244D3D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改动内容（相对基线）</w:t>
            </w:r>
          </w:p>
        </w:tc>
        <w:tc>
          <w:tcPr>
            <w:tcW w:w="1361" w:type="dxa"/>
            <w:shd w:val="clear" w:color="auto" w:fill="ECFDF5"/>
          </w:tcPr>
          <w:p w14:paraId="26CB770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测试准确率（%）</w:t>
            </w:r>
          </w:p>
        </w:tc>
        <w:tc>
          <w:tcPr>
            <w:tcW w:w="1134" w:type="dxa"/>
            <w:shd w:val="clear" w:color="auto" w:fill="ECFDF5"/>
          </w:tcPr>
          <w:p w14:paraId="775ABFDC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训练耗时（s）</w:t>
            </w:r>
          </w:p>
        </w:tc>
        <w:tc>
          <w:tcPr>
            <w:tcW w:w="1928" w:type="dxa"/>
            <w:shd w:val="clear" w:color="auto" w:fill="ECFDF5"/>
          </w:tcPr>
          <w:p w14:paraId="4FAC667D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9"/>
              </w:rPr>
              <w:t>观察结论</w:t>
            </w:r>
          </w:p>
        </w:tc>
      </w:tr>
      <w:tr w14:paraId="24B9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B72E7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w="1361" w:type="dxa"/>
          </w:tcPr>
          <w:p w14:paraId="2E4246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基线 Baseline</w:t>
            </w:r>
          </w:p>
        </w:tc>
        <w:tc>
          <w:tcPr>
            <w:tcW w:w="2608" w:type="dxa"/>
          </w:tcPr>
          <w:p w14:paraId="3F9B58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1×32 Sigmoid + SGD(0.1)</w:t>
            </w:r>
          </w:p>
        </w:tc>
        <w:tc>
          <w:tcPr>
            <w:tcW w:w="1361" w:type="dxa"/>
          </w:tcPr>
          <w:p w14:paraId="7B54C0C2">
            <w:pPr>
              <w:spacing w:after="0" w:line="240" w:lineRule="auto"/>
              <w:jc w:val="center"/>
            </w:pPr>
            <w:r>
              <w:t>22.22</w:t>
            </w:r>
          </w:p>
        </w:tc>
        <w:tc>
          <w:tcPr>
            <w:tcW w:w="1134" w:type="dxa"/>
          </w:tcPr>
          <w:p w14:paraId="726390A5">
            <w:pPr>
              <w:spacing w:after="0" w:line="240" w:lineRule="auto"/>
              <w:jc w:val="center"/>
            </w:pPr>
            <w:r>
              <w:t>0.03</w:t>
            </w:r>
          </w:p>
        </w:tc>
        <w:tc>
          <w:tcPr>
            <w:tcW w:w="1928" w:type="dxa"/>
          </w:tcPr>
          <w:p w14:paraId="064BA616">
            <w:pPr>
              <w:spacing w:after="0" w:line="240" w:lineRule="auto"/>
              <w:jc w:val="center"/>
            </w:pPr>
            <w:r>
              <w:t>能学但学不好：损失降幅小，准确率仅 22.22%</w:t>
            </w:r>
          </w:p>
        </w:tc>
      </w:tr>
      <w:tr w14:paraId="69141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0" w:type="dxa"/>
          </w:tcPr>
          <w:p w14:paraId="128A57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w="1361" w:type="dxa"/>
          </w:tcPr>
          <w:p w14:paraId="2AE368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换激活函数</w:t>
            </w:r>
          </w:p>
        </w:tc>
        <w:tc>
          <w:tcPr>
            <w:tcW w:w="2608" w:type="dxa"/>
          </w:tcPr>
          <w:p w14:paraId="777E46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Sigmoid → ReLU</w:t>
            </w:r>
          </w:p>
        </w:tc>
        <w:tc>
          <w:tcPr>
            <w:tcW w:w="1361" w:type="dxa"/>
          </w:tcPr>
          <w:p w14:paraId="28621E96">
            <w:pPr>
              <w:spacing w:after="0" w:line="240" w:lineRule="auto"/>
              <w:jc w:val="center"/>
            </w:pPr>
            <w:r>
              <w:t>47.50</w:t>
            </w:r>
          </w:p>
        </w:tc>
        <w:tc>
          <w:tcPr>
            <w:tcW w:w="1134" w:type="dxa"/>
          </w:tcPr>
          <w:p w14:paraId="3564632D">
            <w:pPr>
              <w:spacing w:after="0" w:line="240" w:lineRule="auto"/>
              <w:jc w:val="center"/>
            </w:pPr>
            <w:r>
              <w:t>0.04</w:t>
            </w:r>
          </w:p>
        </w:tc>
        <w:tc>
          <w:tcPr>
            <w:tcW w:w="1928" w:type="dxa"/>
          </w:tcPr>
          <w:p w14:paraId="0D845A1B">
            <w:pPr>
              <w:spacing w:after="0" w:line="240" w:lineRule="auto"/>
              <w:jc w:val="center"/>
            </w:pPr>
            <w:r>
              <w:t>收敛明显加快、准确率约翻倍，梯度消失缓解</w:t>
            </w:r>
          </w:p>
        </w:tc>
      </w:tr>
      <w:tr w14:paraId="691E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1A950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w="1361" w:type="dxa"/>
          </w:tcPr>
          <w:p w14:paraId="37FC0B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加深网络</w:t>
            </w:r>
          </w:p>
        </w:tc>
        <w:tc>
          <w:tcPr>
            <w:tcW w:w="2608" w:type="dxa"/>
          </w:tcPr>
          <w:p w14:paraId="6F7271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 层 → 2 层 × 128 神经元</w:t>
            </w:r>
          </w:p>
        </w:tc>
        <w:tc>
          <w:tcPr>
            <w:tcW w:w="1361" w:type="dxa"/>
          </w:tcPr>
          <w:p w14:paraId="725EEFDD">
            <w:pPr>
              <w:spacing w:after="0" w:line="240" w:lineRule="auto"/>
              <w:jc w:val="center"/>
            </w:pPr>
            <w:r>
              <w:t>7.22</w:t>
            </w:r>
          </w:p>
        </w:tc>
        <w:tc>
          <w:tcPr>
            <w:tcW w:w="1134" w:type="dxa"/>
          </w:tcPr>
          <w:p w14:paraId="50F9DEDC">
            <w:pPr>
              <w:spacing w:after="0" w:line="240" w:lineRule="auto"/>
              <w:jc w:val="center"/>
            </w:pPr>
            <w:r>
              <w:t>0.09</w:t>
            </w:r>
          </w:p>
        </w:tc>
        <w:tc>
          <w:tcPr>
            <w:tcW w:w="1928" w:type="dxa"/>
          </w:tcPr>
          <w:p w14:paraId="6A5A8950">
            <w:pPr>
              <w:spacing w:after="0" w:line="240" w:lineRule="auto"/>
              <w:jc w:val="center"/>
            </w:pPr>
            <w:r>
              <w:t>梯度消失 + 欠训练，反低于随机水平（10%）</w:t>
            </w:r>
          </w:p>
        </w:tc>
      </w:tr>
      <w:tr w14:paraId="540B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7AA91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w="1361" w:type="dxa"/>
          </w:tcPr>
          <w:p w14:paraId="06C5FD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换优化器</w:t>
            </w:r>
          </w:p>
        </w:tc>
        <w:tc>
          <w:tcPr>
            <w:tcW w:w="2608" w:type="dxa"/>
          </w:tcPr>
          <w:p w14:paraId="5747B3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SGD → Adam(0.01)</w:t>
            </w:r>
          </w:p>
        </w:tc>
        <w:tc>
          <w:tcPr>
            <w:tcW w:w="1361" w:type="dxa"/>
          </w:tcPr>
          <w:p w14:paraId="1B46D7E8">
            <w:pPr>
              <w:spacing w:after="0" w:line="240" w:lineRule="auto"/>
              <w:jc w:val="center"/>
            </w:pPr>
            <w:r>
              <w:t>82.22</w:t>
            </w:r>
          </w:p>
        </w:tc>
        <w:tc>
          <w:tcPr>
            <w:tcW w:w="1134" w:type="dxa"/>
          </w:tcPr>
          <w:p w14:paraId="09019905">
            <w:pPr>
              <w:spacing w:after="0" w:line="240" w:lineRule="auto"/>
              <w:jc w:val="center"/>
            </w:pPr>
            <w:r>
              <w:t>0.06</w:t>
            </w:r>
          </w:p>
        </w:tc>
        <w:tc>
          <w:tcPr>
            <w:tcW w:w="1928" w:type="dxa"/>
          </w:tcPr>
          <w:p w14:paraId="6F803EB5">
            <w:pPr>
              <w:spacing w:after="0" w:line="240" w:lineRule="auto"/>
              <w:jc w:val="center"/>
            </w:pPr>
            <w:r>
              <w:t>Adam 自适应学习率大幅加速收敛</w:t>
            </w:r>
          </w:p>
        </w:tc>
      </w:tr>
      <w:tr w14:paraId="64B2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A6A71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w="1361" w:type="dxa"/>
          </w:tcPr>
          <w:p w14:paraId="1B3F25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调学习率</w:t>
            </w:r>
          </w:p>
        </w:tc>
        <w:tc>
          <w:tcPr>
            <w:tcW w:w="2608" w:type="dxa"/>
          </w:tcPr>
          <w:p w14:paraId="688CBE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0.1 → 0.01</w:t>
            </w:r>
          </w:p>
        </w:tc>
        <w:tc>
          <w:tcPr>
            <w:tcW w:w="1361" w:type="dxa"/>
          </w:tcPr>
          <w:p w14:paraId="1C556B9D">
            <w:pPr>
              <w:spacing w:after="0" w:line="240" w:lineRule="auto"/>
              <w:jc w:val="center"/>
            </w:pPr>
            <w:r>
              <w:t>10.00</w:t>
            </w:r>
          </w:p>
        </w:tc>
        <w:tc>
          <w:tcPr>
            <w:tcW w:w="1134" w:type="dxa"/>
          </w:tcPr>
          <w:p w14:paraId="7EA26B32">
            <w:pPr>
              <w:spacing w:after="0" w:line="240" w:lineRule="auto"/>
              <w:jc w:val="center"/>
            </w:pPr>
            <w:r>
              <w:t>0.04</w:t>
            </w:r>
          </w:p>
        </w:tc>
        <w:tc>
          <w:tcPr>
            <w:tcW w:w="1928" w:type="dxa"/>
          </w:tcPr>
          <w:p w14:paraId="71C2418A">
            <w:pPr>
              <w:spacing w:after="0" w:line="240" w:lineRule="auto"/>
              <w:jc w:val="center"/>
            </w:pPr>
            <w:r>
              <w:t>学习率过小，30 个 epoch 几乎不更新</w:t>
            </w:r>
          </w:p>
        </w:tc>
      </w:tr>
      <w:tr w14:paraId="52008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86D0F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w="1361" w:type="dxa"/>
          </w:tcPr>
          <w:p w14:paraId="2C7ABB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L2 正则</w:t>
            </w:r>
          </w:p>
        </w:tc>
        <w:tc>
          <w:tcPr>
            <w:tcW w:w="2608" w:type="dxa"/>
          </w:tcPr>
          <w:p w14:paraId="27EE88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weight_decay = 1e-4</w:t>
            </w:r>
          </w:p>
        </w:tc>
        <w:tc>
          <w:tcPr>
            <w:tcW w:w="1361" w:type="dxa"/>
          </w:tcPr>
          <w:p w14:paraId="0600E7C8">
            <w:pPr>
              <w:spacing w:after="0" w:line="240" w:lineRule="auto"/>
              <w:jc w:val="center"/>
            </w:pPr>
            <w:r>
              <w:t>22.22</w:t>
            </w:r>
          </w:p>
        </w:tc>
        <w:tc>
          <w:tcPr>
            <w:tcW w:w="1134" w:type="dxa"/>
          </w:tcPr>
          <w:p w14:paraId="0A79015D">
            <w:pPr>
              <w:spacing w:after="0" w:line="240" w:lineRule="auto"/>
              <w:jc w:val="center"/>
            </w:pPr>
            <w:r>
              <w:t>0.03</w:t>
            </w:r>
          </w:p>
        </w:tc>
        <w:tc>
          <w:tcPr>
            <w:tcW w:w="1928" w:type="dxa"/>
          </w:tcPr>
          <w:p w14:paraId="069078B8">
            <w:pPr>
              <w:spacing w:after="0" w:line="240" w:lineRule="auto"/>
              <w:jc w:val="center"/>
            </w:pPr>
            <w:r>
              <w:t>与基线相同：正则化对欠拟合模型无收益</w:t>
            </w:r>
          </w:p>
        </w:tc>
      </w:tr>
      <w:tr w14:paraId="2F9A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10829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</w:t>
            </w:r>
          </w:p>
        </w:tc>
        <w:tc>
          <w:tcPr>
            <w:tcW w:w="1361" w:type="dxa"/>
          </w:tcPr>
          <w:p w14:paraId="276146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Dropout</w:t>
            </w:r>
          </w:p>
        </w:tc>
        <w:tc>
          <w:tcPr>
            <w:tcW w:w="2608" w:type="dxa"/>
          </w:tcPr>
          <w:p w14:paraId="567E2B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 = 0.2</w:t>
            </w:r>
          </w:p>
        </w:tc>
        <w:tc>
          <w:tcPr>
            <w:tcW w:w="1361" w:type="dxa"/>
          </w:tcPr>
          <w:p w14:paraId="2FAB87B8">
            <w:pPr>
              <w:spacing w:after="0" w:line="240" w:lineRule="auto"/>
              <w:jc w:val="center"/>
            </w:pPr>
            <w:r>
              <w:t>21.39</w:t>
            </w:r>
          </w:p>
        </w:tc>
        <w:tc>
          <w:tcPr>
            <w:tcW w:w="1134" w:type="dxa"/>
          </w:tcPr>
          <w:p w14:paraId="0DCB8548">
            <w:pPr>
              <w:spacing w:after="0" w:line="240" w:lineRule="auto"/>
              <w:jc w:val="center"/>
            </w:pPr>
            <w:r>
              <w:t>0.07</w:t>
            </w:r>
          </w:p>
        </w:tc>
        <w:tc>
          <w:tcPr>
            <w:tcW w:w="1928" w:type="dxa"/>
          </w:tcPr>
          <w:p w14:paraId="66FA6930">
            <w:pPr>
              <w:spacing w:after="0" w:line="240" w:lineRule="auto"/>
              <w:jc w:val="center"/>
            </w:pPr>
            <w:r>
              <w:t>略降：欠拟合阶段 Dropout 削弱有限拟合能力</w:t>
            </w:r>
          </w:p>
        </w:tc>
      </w:tr>
      <w:tr w14:paraId="01D4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42303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w="1361" w:type="dxa"/>
          </w:tcPr>
          <w:p w14:paraId="1C675C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BatchNorm</w:t>
            </w:r>
          </w:p>
        </w:tc>
        <w:tc>
          <w:tcPr>
            <w:tcW w:w="2608" w:type="dxa"/>
          </w:tcPr>
          <w:p w14:paraId="39C194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隐藏层后插入 BatchNorm1d</w:t>
            </w:r>
          </w:p>
        </w:tc>
        <w:tc>
          <w:tcPr>
            <w:tcW w:w="1361" w:type="dxa"/>
          </w:tcPr>
          <w:p w14:paraId="41D29F1A">
            <w:pPr>
              <w:spacing w:after="0" w:line="240" w:lineRule="auto"/>
              <w:jc w:val="center"/>
            </w:pPr>
            <w:r>
              <w:t>79.17</w:t>
            </w:r>
          </w:p>
        </w:tc>
        <w:tc>
          <w:tcPr>
            <w:tcW w:w="1134" w:type="dxa"/>
          </w:tcPr>
          <w:p w14:paraId="536EA2B9">
            <w:pPr>
              <w:spacing w:after="0" w:line="240" w:lineRule="auto"/>
              <w:jc w:val="center"/>
            </w:pPr>
            <w:r>
              <w:t>0.05</w:t>
            </w:r>
          </w:p>
        </w:tc>
        <w:tc>
          <w:tcPr>
            <w:tcW w:w="1928" w:type="dxa"/>
          </w:tcPr>
          <w:p w14:paraId="667A8D8E">
            <w:pPr>
              <w:spacing w:after="0" w:line="240" w:lineRule="auto"/>
              <w:jc w:val="center"/>
            </w:pPr>
            <w:r>
              <w:t>BN 稳定训练，准确率大幅提升（+57pt）</w:t>
            </w:r>
          </w:p>
        </w:tc>
      </w:tr>
      <w:tr w14:paraId="6F912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B2B5F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w="1361" w:type="dxa"/>
          </w:tcPr>
          <w:p w14:paraId="2BE353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最优组合</w:t>
            </w:r>
          </w:p>
        </w:tc>
        <w:tc>
          <w:tcPr>
            <w:tcW w:w="2608" w:type="dxa"/>
          </w:tcPr>
          <w:p w14:paraId="0BF920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综合以上有效改进</w:t>
            </w:r>
          </w:p>
        </w:tc>
        <w:tc>
          <w:tcPr>
            <w:tcW w:w="1361" w:type="dxa"/>
          </w:tcPr>
          <w:p w14:paraId="1460F198">
            <w:pPr>
              <w:spacing w:after="0" w:line="240" w:lineRule="auto"/>
              <w:jc w:val="center"/>
            </w:pPr>
            <w:r>
              <w:t>97.22</w:t>
            </w:r>
          </w:p>
        </w:tc>
        <w:tc>
          <w:tcPr>
            <w:tcW w:w="1134" w:type="dxa"/>
          </w:tcPr>
          <w:p w14:paraId="246A399A">
            <w:pPr>
              <w:spacing w:after="0" w:line="240" w:lineRule="auto"/>
              <w:jc w:val="center"/>
            </w:pPr>
            <w:r>
              <w:t>0.14</w:t>
            </w:r>
          </w:p>
        </w:tc>
        <w:tc>
          <w:tcPr>
            <w:tcW w:w="1928" w:type="dxa"/>
          </w:tcPr>
          <w:p w14:paraId="06FAD62D">
            <w:pPr>
              <w:spacing w:after="0" w:line="240" w:lineRule="auto"/>
              <w:jc w:val="center"/>
            </w:pPr>
            <w:r>
              <w:t>组合全部有效改进，达到最优</w:t>
            </w:r>
          </w:p>
        </w:tc>
      </w:tr>
      <w:tr w14:paraId="2BB9B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14D3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w="1361" w:type="dxa"/>
          </w:tcPr>
          <w:p w14:paraId="6881B7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失败实验</w:t>
            </w:r>
          </w:p>
        </w:tc>
        <w:tc>
          <w:tcPr>
            <w:tcW w:w="2608" w:type="dxa"/>
          </w:tcPr>
          <w:p w14:paraId="6BCA9506">
            <w:pPr>
              <w:spacing w:after="0" w:line="240" w:lineRule="auto"/>
              <w:jc w:val="center"/>
            </w:pPr>
            <w:r>
              <w:t>学习率过大（lr = 10.0）</w:t>
            </w:r>
          </w:p>
        </w:tc>
        <w:tc>
          <w:tcPr>
            <w:tcW w:w="1361" w:type="dxa"/>
          </w:tcPr>
          <w:p w14:paraId="1D454887">
            <w:pPr>
              <w:spacing w:after="0" w:line="240" w:lineRule="auto"/>
              <w:jc w:val="center"/>
            </w:pPr>
            <w:r>
              <w:t>36.94</w:t>
            </w:r>
          </w:p>
        </w:tc>
        <w:tc>
          <w:tcPr>
            <w:tcW w:w="1134" w:type="dxa"/>
          </w:tcPr>
          <w:p w14:paraId="4AAE40B8">
            <w:pPr>
              <w:spacing w:after="0" w:line="240" w:lineRule="auto"/>
              <w:jc w:val="center"/>
            </w:pPr>
            <w:r>
              <w:t>0.05</w:t>
            </w:r>
          </w:p>
        </w:tc>
        <w:tc>
          <w:tcPr>
            <w:tcW w:w="1928" w:type="dxa"/>
          </w:tcPr>
          <w:p w14:paraId="7F80E640">
            <w:pPr>
              <w:spacing w:after="0" w:line="240" w:lineRule="auto"/>
              <w:jc w:val="center"/>
            </w:pPr>
            <w:r>
              <w:t>损失震荡、准确率来回波动，无法稳定收敛</w:t>
            </w:r>
          </w:p>
        </w:tc>
      </w:tr>
    </w:tbl>
    <w:p w14:paraId="3437EE3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3.1  实验 1：换激活函数（Sigmoid → ReLU）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39C23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58120579">
            <w:pPr>
              <w:spacing w:before="480" w:after="4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9098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A16C4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2  实验 1 曲线（result_exp1.png）</w:t>
      </w:r>
    </w:p>
    <w:p w14:paraId="0FA6F1BF">
      <w:pPr>
        <w:spacing w:after="200" w:line="360" w:lineRule="auto"/>
      </w:pPr>
      <w:r>
        <w:t>改动动机：Sigmoid 在输入绝对值较大时进入饱和区、导数趋近 0，误差梯度逐层衰减；ReLU 在正区间导数为 1，可缓解梯度消失并加速收敛。</w:t>
      </w:r>
    </w:p>
    <w:p w14:paraId="0FA6F1BF">
      <w:pPr>
        <w:spacing w:after="200" w:line="360" w:lineRule="auto"/>
      </w:pPr>
      <w:r>
        <w:t>结果：其余设置不变、仅把激活函数换成 ReLU，测试准确率从 22.22% 提高到 47.50%（约翻倍）；损失降到 2.17，准确率曲线全程单调上升（第 10/20/30 epoch 约 21%/40%/48%）。说明激活函数直接决定网络"能否有效学习"，但单层 32 神经元配 SGD(0.1) 的结构容量与训练效率仍有限。</w:t>
      </w:r>
    </w:p>
    <w:p w14:paraId="1D2E622B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3.2  实验 2：加深网络（2 层 × 128）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F6FD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34FEE742">
            <w:pPr>
              <w:spacing w:before="480" w:after="4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9098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1DC93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3  实验 2 曲线（result_exp2.png）</w:t>
      </w:r>
    </w:p>
    <w:p w14:paraId="001459B4">
      <w:pPr>
        <w:spacing w:after="200" w:line="360" w:lineRule="auto"/>
      </w:pPr>
      <w:r>
        <w:t>结果：把 1 层×32 加深为 2 层×128（仍为 Sigmoid），测试准确率不升反降：从 22.22% 跌到 7.22%，甚至低于随机猜测水平（10%）；训练损失也几乎不动（2.35→2.30）。</w:t>
      </w:r>
    </w:p>
    <w:p w14:paraId="001459B4">
      <w:pPr>
        <w:spacing w:after="200" w:line="360" w:lineRule="auto"/>
      </w:pPr>
      <w:r>
        <w:t>原因：① 梯度消失更严重——两层 Sigmoid 的导数在反向传播中连乘（每层至多 ×0.25），误差信号很难传到较浅的层，权重得不到有效更新；② 参数量大增却只训练 30 个 epoch，模型严重欠训练，"容量大但没学会"。这组说明：在 Sigmoid + 固定小步长的前提下加大容量只会适得其反。</w:t>
      </w:r>
    </w:p>
    <w:p w14:paraId="4A634884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3.3  实验 3：换优化器（SGD → Adam）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49C6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0B3772C1">
            <w:pPr>
              <w:spacing w:before="480" w:after="4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9098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C3EF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4  实验 3 曲线（result_exp3.png）</w:t>
      </w:r>
    </w:p>
    <w:p w14:paraId="5465A518">
      <w:pPr>
        <w:spacing w:after="200" w:line="360" w:lineRule="auto"/>
      </w:pPr>
      <w:r>
        <w:t>改动动机：SGD 对所有参数使用同一个固定学习率；Adam 利用梯度的一阶矩（动量）与二阶矩估计为每个参数自适应调整步长。</w:t>
      </w:r>
    </w:p>
    <w:p w14:paraId="5465A518">
      <w:pPr>
        <w:spacing w:after="200" w:line="360" w:lineRule="auto"/>
      </w:pPr>
      <w:r>
        <w:t>结果：换成 Adam(0.01) 后，第 10 个 epoch 测试准确率已从 10% 冲到约 71%，最终 82.22%（较基线提升约 60 个百分点），训练损失降到 1.24。可见在小数据、短训练条件下，优化器对收敛速度与精度的贡献远大于"加容量"，是收益最大的改进项之一。</w:t>
      </w:r>
    </w:p>
    <w:p w14:paraId="56728918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3.4  实验 4：调学习率（0.1 → 0.01）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C3CE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06F5465E">
            <w:pPr>
              <w:spacing w:before="480" w:after="4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90989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2D7D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5  实验 4 曲线（result_exp4.png）</w:t>
      </w:r>
    </w:p>
    <w:p w14:paraId="766AB772">
      <w:pPr>
        <w:spacing w:after="200" w:line="360" w:lineRule="auto"/>
      </w:pPr>
      <w:r>
        <w:t>结果：学习率由 0.1 降到 0.01（其余同基线，SGD），30 个 epoch 内训练损失几乎不变（2.36→2.33），测试准确率全程 10.00%，相当于什么都没学到。</w:t>
      </w:r>
    </w:p>
    <w:p w14:paraId="766AB772">
      <w:pPr>
        <w:spacing w:after="200" w:line="360" w:lineRule="auto"/>
      </w:pPr>
      <w:r>
        <w:t>解释：Sigmoid 网络的梯度本来就小，学习率再缩小 10 倍后每次更新的步长 η·∂L/∂w 微乎其微，无法走出初始区域。对比第 3 组：同样的 lr=0.01，SGD 完全学不动而 Adam 能到 82%，说明学习率的影响与优化器机制强耦合（详见思考题 2）。</w:t>
      </w:r>
    </w:p>
    <w:p w14:paraId="7B9055F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3.5  实验 5：L2 正则化（wd = 1e-4）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1B97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77C36D04">
            <w:pPr>
              <w:spacing w:before="480" w:after="4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90989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AD42E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6  实验 5 曲线（result_exp5.png）</w:t>
      </w:r>
    </w:p>
    <w:p w14:paraId="00F0E07C">
      <w:pPr>
        <w:spacing w:after="200" w:line="360" w:lineRule="auto"/>
      </w:pPr>
      <w:r>
        <w:t>改动动机：L2 正则化（weight_decay）惩罚过大权重，期望缩小训练—测试差距、提高泛化。</w:t>
      </w:r>
    </w:p>
    <w:p w14:paraId="00F0E07C">
      <w:pPr>
        <w:spacing w:after="200" w:line="360" w:lineRule="auto"/>
      </w:pPr>
      <w:r>
        <w:t>结果：weight_decay=1e-4 时准确率 22.22%，损失曲线与基线几乎重合，没有可见收益。原因：基线本身欠拟合（训练损失仍高、测试与训练阶段同步偏低、无明显训练—测试差距），此时正则化只会进一步压制本就不足的拟合能力；1e-4 的惩罚在 30 个 epoch 内作用也极弱。</w:t>
      </w:r>
    </w:p>
    <w:p w14:paraId="6F5F8A7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3.6  实验 6：Dropout（p = 0.2）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068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2C276FBA">
            <w:pPr>
              <w:spacing w:before="480" w:after="4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90989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5CA36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7  实验 6 曲线（result_exp6.png）</w:t>
      </w:r>
    </w:p>
    <w:p w14:paraId="60FDD563">
      <w:pPr>
        <w:spacing w:after="200" w:line="360" w:lineRule="auto"/>
      </w:pPr>
      <w:r>
        <w:t>结果：加 Dropout（p=0.2）后测试准确率 21.39%，比基线 22.22% 略低；训练损失略高于基线（Dropout 训练时随机丢弃神经元、评估时关闭）。</w:t>
      </w:r>
    </w:p>
    <w:p w14:paraId="60FDD563">
      <w:pPr>
        <w:spacing w:after="200" w:line="360" w:lineRule="auto"/>
      </w:pPr>
      <w:r>
        <w:t>分析：Dropout 是抗过拟合手段（训练时随机失活、使网络不依赖个别神经元）。本实验基线欠拟合、容量本就不足、训练—测试差距很小，Dropout 反而减少了有效模型容量，故无正面收益——正则化应针对过拟合使用，对欠拟合模型应先解决拟合能力。</w:t>
      </w:r>
    </w:p>
    <w:p w14:paraId="7819724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3.7  实验 7：BatchNorm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1E2A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58" w:type="dxa"/>
          </w:tcPr>
          <w:p w14:paraId="4E3CB0DF">
            <w:pPr>
              <w:spacing w:before="480" w:after="4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90989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CD0D9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8  实验 7 曲线（result_exp7.png）</w:t>
      </w:r>
    </w:p>
    <w:p w14:paraId="2924AD37">
      <w:pPr>
        <w:spacing w:after="200" w:line="360" w:lineRule="auto"/>
      </w:pPr>
      <w:r>
        <w:t>结果：每个隐藏层后插入 BatchNorm1d（其余同基线，SGD(0.1)），测试准确率从 22.22% 大幅提升到 79.17%，训练损失降到 1.93，准确率曲线持续上升（第 10/20/30 epoch 约 13%/61%/79%）。</w:t>
      </w:r>
    </w:p>
    <w:p w14:paraId="2924AD37">
      <w:pPr>
        <w:spacing w:after="200" w:line="360" w:lineRule="auto"/>
      </w:pPr>
      <w:r>
        <w:t>分析：BatchNorm 对每批输入做零均值、单位方差归一化，再学习缩放 γ 与平移 β，缓解前层参数变化引起的"内部协变量偏移"，降低网络对初始化与学习率的敏感度、稳定梯度流；即使全批量更新（统计量即整批统计量），BN 依然显著加速训练，是收益最大的改进项之一。</w:t>
      </w:r>
    </w:p>
    <w:p w14:paraId="6FCC8F9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3.8  实验 8：最优组合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0DE2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3B16D0AE">
            <w:pPr>
              <w:spacing w:before="480" w:after="4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99076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8_run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99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2DDC9C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9  最优组合曲线（3 次复测之一）（result_exp8_run1.png）</w:t>
      </w:r>
    </w:p>
    <w:p w14:paraId="48E2A2B7">
      <w:pPr>
        <w:spacing w:after="200" w:line="360" w:lineRule="auto"/>
      </w:pPr>
      <w:r>
        <w:t>最优组合配置：ReLU + 2 层×128 神经元 + BatchNorm + Adam(0.001)，不另加 Dropout 与 L2（欠拟合阶段无必要）。</w:t>
      </w:r>
    </w:p>
    <w:p w14:paraId="48E2A2B7">
      <w:pPr>
        <w:spacing w:after="200" w:line="360" w:lineRule="auto"/>
      </w:pPr>
      <w:r>
        <w:t>单次运行（seed=42）测试准确率 97.22%、耗时约 0.14 s；固定数据划分、更换 torch 初始化种子复测 3 次为 97.22% / 95.00% / 95.56%，平均 95.93%（详见表 5），优于全部单项改进组（单项最高 82.22%）。原因：ReLU 消除梯度消失、BN 稳定训练、Adam 自适应步长、2×128 提供充足容量，四者叠加后 30 个 epoch 已能充分学习；1797 样本的小数据集上该容量尚不至于过拟合。</w:t>
      </w:r>
    </w:p>
    <w:p w14:paraId="48E2A2B7">
      <w:pPr>
        <w:spacing w:after="200" w:line="360" w:lineRule="auto"/>
      </w:pPr>
      <w:r>
        <w:t>结论：第 8 组验证各有效改进可以叠加——"更好的神经网络"来自训练机制（激活/优化/归一化）与合适容量的组合，而非单纯加层加宽。</w:t>
      </w:r>
    </w:p>
    <w:p w14:paraId="42F2646E">
      <w:pPr>
        <w:spacing w:before="280" w:after="160"/>
      </w:pPr>
      <w:r>
        <w:t>4  AI 协作记录（AI 助手使用情况）</w:t>
      </w:r>
    </w:p>
    <w:p w14:paraId="37C08564">
      <w:pPr>
        <w:spacing w:after="160" w:line="312" w:lineRule="auto"/>
        <w:jc w:val="both"/>
      </w:pPr>
      <w:r>
        <w:t>说明：本实验按课程要求未安装 TRAE IDE，改用 ZCode AI 编程助手完成代码生成、修改与原理答疑。以下为真实协作记录：第 2 列给出提示词原文（摘要），第 3 列给出 AI 输出及我的采纳与修改；每一处 AI 代码均经通读、核对与修改后使用。</w:t>
      </w:r>
    </w:p>
    <w:p w14:paraId="11E19E2F">
      <w:pPr>
        <w:spacing w:before="160" w:after="80"/>
        <w:jc w:val="center"/>
      </w:pPr>
      <w:r>
        <w:t>表 4  AI 协作过程记录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701"/>
        <w:gridCol w:w="3175"/>
        <w:gridCol w:w="3288"/>
      </w:tblGrid>
      <w:tr w14:paraId="226AD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ECFDF5"/>
          </w:tcPr>
          <w:p w14:paraId="647C8FB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ECFDF5"/>
          </w:tcPr>
          <w:p w14:paraId="372DB51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使用场景</w:t>
            </w:r>
          </w:p>
        </w:tc>
        <w:tc>
          <w:tcPr>
            <w:tcW w:w="3175" w:type="dxa"/>
            <w:shd w:val="clear" w:color="auto" w:fill="ECFDF5"/>
          </w:tcPr>
          <w:p w14:paraId="1746AB6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提示词 / 操作原文（摘要）</w:t>
            </w:r>
          </w:p>
        </w:tc>
        <w:tc>
          <w:tcPr>
            <w:tcW w:w="3288" w:type="dxa"/>
            <w:shd w:val="clear" w:color="auto" w:fill="ECFDF5"/>
          </w:tcPr>
          <w:p w14:paraId="781279A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AI 输出与我的采纳、修改</w:t>
            </w:r>
          </w:p>
        </w:tc>
      </w:tr>
      <w:tr w14:paraId="1FB7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89EDF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w="1701" w:type="dxa"/>
          </w:tcPr>
          <w:p w14:paraId="36BA24AA">
            <w:pPr>
              <w:spacing w:after="0" w:line="240" w:lineRule="auto"/>
              <w:jc w:val="center"/>
            </w:pPr>
            <w:r>
              <w:t>生成可配置的实验代码框架</w:t>
            </w:r>
          </w:p>
        </w:tc>
        <w:tc>
          <w:tcPr>
            <w:tcW w:w="3175" w:type="dxa"/>
          </w:tcPr>
          <w:p w14:paraId="1731460B">
            <w:pPr>
              <w:spacing w:after="0" w:line="240" w:lineRule="auto"/>
              <w:jc w:val="center"/>
            </w:pPr>
            <w:r>
              <w:t>“创建 mlp_digits.py：用 PyTorch 实现 load_digits 手写数字 MLP 分类，数据 8:2 分层划分、随机种子 42、标签转 torch.long；模型隐藏层结构/激活函数/Dropout/BatchNorm 参数化；训练循环含前向、交叉熵损失、反向传播、参数更新，逐 epoch 记录训练损失与测试准确率，画图并打印最终准确率与耗时。”</w:t>
            </w:r>
          </w:p>
        </w:tc>
        <w:tc>
          <w:tcPr>
            <w:tcW w:w="3288" w:type="dxa"/>
          </w:tcPr>
          <w:p w14:paraId="407AB4E4">
            <w:pPr>
              <w:spacing w:after="0" w:line="240" w:lineRule="auto"/>
              <w:jc w:val="center"/>
            </w:pPr>
            <w:r>
              <w:t>AI 输出完整可运行框架（数据加载、MLP 类、run 训练函数、画图函数）。我通读并逐段核对后，把它改造成命令行参数化入口，并拆分为"单组运行"（mlp_digits.py）与"批量实验"（run_experiments.py）两个脚本；确认分层划分、标签 Long 类型、超参可配置等关键点。</w:t>
            </w:r>
          </w:p>
        </w:tc>
      </w:tr>
      <w:tr w14:paraId="0761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C4442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w="1701" w:type="dxa"/>
          </w:tcPr>
          <w:p w14:paraId="362FA503">
            <w:pPr>
              <w:spacing w:after="0" w:line="240" w:lineRule="auto"/>
              <w:jc w:val="center"/>
            </w:pPr>
            <w:r>
              <w:t>批量编排 9 组对照实验（控制变量）</w:t>
            </w:r>
          </w:p>
        </w:tc>
        <w:tc>
          <w:tcPr>
            <w:tcW w:w="3175" w:type="dxa"/>
          </w:tcPr>
          <w:p w14:paraId="58C0D80D">
            <w:pPr>
              <w:spacing w:after="0" w:line="240" w:lineRule="auto"/>
              <w:jc w:val="center"/>
            </w:pPr>
            <w:r>
              <w:t>“把基线 + 8 组改进实验 + 失败组（lr=10.0）写成一个批量脚本：每组只改一个变量、共用同一数据划分与随机种子，曲线按 result_baseline.png、result_exp1.png……命名保存，并输出结果 JSON。”</w:t>
            </w:r>
          </w:p>
        </w:tc>
        <w:tc>
          <w:tcPr>
            <w:tcW w:w="3288" w:type="dxa"/>
          </w:tcPr>
          <w:p w14:paraId="45B46615">
            <w:pPr>
              <w:spacing w:after="0" w:line="240" w:lineRule="auto"/>
              <w:jc w:val="center"/>
            </w:pPr>
            <w:r>
              <w:t>AI 生成 run_experiments.py（遍历配置字典依次运行并汇总）。我修正了最优组合结构为 ReLU + 2 层×128 + BatchNorm + Adam(0.001)，并自行补充了最优组合固定种子复测 3 次与 lr=0.1/1.0/5.0/10.0/20.0 扫描两段代码。</w:t>
            </w:r>
          </w:p>
        </w:tc>
      </w:tr>
      <w:tr w14:paraId="6CD0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DBFA9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w="1701" w:type="dxa"/>
          </w:tcPr>
          <w:p w14:paraId="5E0B4BAA">
            <w:pPr>
              <w:spacing w:after="0" w:line="240" w:lineRule="auto"/>
              <w:jc w:val="center"/>
            </w:pPr>
            <w:r>
              <w:t>曲线与结果解读（原理答疑）</w:t>
            </w:r>
          </w:p>
        </w:tc>
        <w:tc>
          <w:tcPr>
            <w:tcW w:w="3175" w:type="dxa"/>
          </w:tcPr>
          <w:p w14:paraId="17A815C9">
            <w:pPr>
              <w:spacing w:after="0" w:line="240" w:lineRule="auto"/>
              <w:jc w:val="center"/>
            </w:pPr>
            <w:r>
              <w:t>“为什么把网络加深到 2 层×128（Sigmoid）后准确率反而跌到 7%？”、“lr=10.0 时损失剧烈震荡该怎样解释？”</w:t>
            </w:r>
          </w:p>
        </w:tc>
        <w:tc>
          <w:tcPr>
            <w:tcW w:w="3288" w:type="dxa"/>
          </w:tcPr>
          <w:p w14:paraId="0C2EE8A2">
            <w:pPr>
              <w:spacing w:after="0" w:line="240" w:lineRule="auto"/>
              <w:jc w:val="center"/>
            </w:pPr>
            <w:r>
              <w:t>AI 从梯度消失（Sigmoid 导数 ≤0.25 逐层连乘）、容量大而欠训练、学习率过大导致参数在最优值附近"来回甩"等角度解释，并建议对照损失与准确率曲线验证。我逐条比对了逐 epoch 数据后采用，写进第 3、5 章；发散临界点（约 10~20 之间）按实测结果自行下结论。</w:t>
            </w:r>
          </w:p>
        </w:tc>
      </w:tr>
      <w:tr w14:paraId="1CF63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36483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4（可选）</w:t>
            </w:r>
          </w:p>
        </w:tc>
        <w:tc>
          <w:tcPr>
            <w:tcW w:w="1701" w:type="dxa"/>
          </w:tcPr>
          <w:p w14:paraId="3789BDFA">
            <w:pPr>
              <w:spacing w:after="0" w:line="240" w:lineRule="auto"/>
              <w:jc w:val="center"/>
            </w:pPr>
            <w:r>
              <w:t>绘图中文显示与代码细节</w:t>
            </w:r>
          </w:p>
        </w:tc>
        <w:tc>
          <w:tcPr>
            <w:tcW w:w="3175" w:type="dxa"/>
          </w:tcPr>
          <w:p w14:paraId="41343468">
            <w:pPr>
              <w:spacing w:after="0" w:line="240" w:lineRule="auto"/>
              <w:jc w:val="center"/>
            </w:pPr>
            <w:r>
              <w:t>“matplotlib 画出的图中文变成方框怎么办？”</w:t>
            </w:r>
          </w:p>
        </w:tc>
        <w:tc>
          <w:tcPr>
            <w:tcW w:w="3288" w:type="dxa"/>
          </w:tcPr>
          <w:p w14:paraId="0F1C6A02">
            <w:pPr>
              <w:spacing w:after="0" w:line="240" w:lineRule="auto"/>
              <w:jc w:val="center"/>
            </w:pPr>
            <w:r>
              <w:t>AI 提示设置 plt.rcParams["font.sans-serif"]=["Microsoft YaHei"] 与 axes.unicode_minus=False。我直接采用，并把字体设置与画图逻辑统一封装进 save_curve()，保证全部曲线图风格一致。</w:t>
            </w:r>
          </w:p>
        </w:tc>
      </w:tr>
    </w:tbl>
    <w:p w14:paraId="7032A36E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5  结果分析与结论</w:t>
      </w:r>
    </w:p>
    <w:p w14:paraId="6C25B2F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5.1  最优组合复测</w:t>
      </w:r>
    </w:p>
    <w:p w14:paraId="5C52DF29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5  最优组合 3 次复测结果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2608"/>
        <w:gridCol w:w="2608"/>
      </w:tblGrid>
      <w:tr w14:paraId="6FFA1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CFDF5"/>
          </w:tcPr>
          <w:p w14:paraId="1F6C6C0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运行次数</w:t>
            </w:r>
          </w:p>
        </w:tc>
        <w:tc>
          <w:tcPr>
            <w:tcW w:w="1928" w:type="dxa"/>
            <w:shd w:val="clear" w:color="auto" w:fill="ECFDF5"/>
          </w:tcPr>
          <w:p w14:paraId="3F80268B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随机种子</w:t>
            </w:r>
          </w:p>
        </w:tc>
        <w:tc>
          <w:tcPr>
            <w:tcW w:w="2608" w:type="dxa"/>
            <w:shd w:val="clear" w:color="auto" w:fill="ECFDF5"/>
          </w:tcPr>
          <w:p w14:paraId="5863FBF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测试准确率（%）</w:t>
            </w:r>
          </w:p>
        </w:tc>
        <w:tc>
          <w:tcPr>
            <w:tcW w:w="2608" w:type="dxa"/>
            <w:shd w:val="clear" w:color="auto" w:fill="ECFDF5"/>
          </w:tcPr>
          <w:p w14:paraId="008AAF41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训练耗时（s）</w:t>
            </w:r>
          </w:p>
        </w:tc>
      </w:tr>
      <w:tr w14:paraId="2419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16824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 次</w:t>
            </w:r>
          </w:p>
        </w:tc>
        <w:tc>
          <w:tcPr>
            <w:tcW w:w="1928" w:type="dxa"/>
          </w:tcPr>
          <w:p w14:paraId="4877C91A">
            <w:pPr>
              <w:spacing w:after="0" w:line="240" w:lineRule="auto"/>
              <w:jc w:val="center"/>
            </w:pPr>
            <w:r>
              <w:t>42</w:t>
            </w:r>
          </w:p>
        </w:tc>
        <w:tc>
          <w:tcPr>
            <w:tcW w:w="2608" w:type="dxa"/>
          </w:tcPr>
          <w:p w14:paraId="62ECC2A3">
            <w:pPr>
              <w:spacing w:after="0" w:line="240" w:lineRule="auto"/>
              <w:jc w:val="center"/>
            </w:pPr>
            <w:r>
              <w:t>97.22</w:t>
            </w:r>
          </w:p>
        </w:tc>
        <w:tc>
          <w:tcPr>
            <w:tcW w:w="2608" w:type="dxa"/>
          </w:tcPr>
          <w:p w14:paraId="473009B4">
            <w:pPr>
              <w:spacing w:after="0" w:line="240" w:lineRule="auto"/>
              <w:jc w:val="center"/>
            </w:pPr>
            <w:r>
              <w:t>0.19</w:t>
            </w:r>
          </w:p>
        </w:tc>
      </w:tr>
      <w:tr w14:paraId="15AA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C41CF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2 次</w:t>
            </w:r>
          </w:p>
        </w:tc>
        <w:tc>
          <w:tcPr>
            <w:tcW w:w="1928" w:type="dxa"/>
          </w:tcPr>
          <w:p w14:paraId="441FAF39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2608" w:type="dxa"/>
          </w:tcPr>
          <w:p w14:paraId="055C5505">
            <w:pPr>
              <w:spacing w:after="0" w:line="240" w:lineRule="auto"/>
              <w:jc w:val="center"/>
            </w:pPr>
            <w:r>
              <w:t>95.00</w:t>
            </w:r>
          </w:p>
        </w:tc>
        <w:tc>
          <w:tcPr>
            <w:tcW w:w="2608" w:type="dxa"/>
          </w:tcPr>
          <w:p w14:paraId="34EC4D8B">
            <w:pPr>
              <w:spacing w:after="0" w:line="240" w:lineRule="auto"/>
              <w:jc w:val="center"/>
            </w:pPr>
            <w:r>
              <w:t>0.14</w:t>
            </w:r>
          </w:p>
        </w:tc>
      </w:tr>
      <w:tr w14:paraId="2BA4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99325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3 次</w:t>
            </w:r>
          </w:p>
        </w:tc>
        <w:tc>
          <w:tcPr>
            <w:tcW w:w="1928" w:type="dxa"/>
          </w:tcPr>
          <w:p w14:paraId="7492852D">
            <w:pPr>
              <w:spacing w:after="0" w:line="240" w:lineRule="auto"/>
              <w:jc w:val="center"/>
            </w:pPr>
            <w:r>
              <w:t>2024</w:t>
            </w:r>
          </w:p>
        </w:tc>
        <w:tc>
          <w:tcPr>
            <w:tcW w:w="2608" w:type="dxa"/>
          </w:tcPr>
          <w:p w14:paraId="1889EC5B">
            <w:pPr>
              <w:spacing w:after="0" w:line="240" w:lineRule="auto"/>
              <w:jc w:val="center"/>
            </w:pPr>
            <w:r>
              <w:t>95.56</w:t>
            </w:r>
          </w:p>
        </w:tc>
        <w:tc>
          <w:tcPr>
            <w:tcW w:w="2608" w:type="dxa"/>
          </w:tcPr>
          <w:p w14:paraId="28A0EA8E">
            <w:pPr>
              <w:spacing w:after="0" w:line="240" w:lineRule="auto"/>
              <w:jc w:val="center"/>
            </w:pPr>
            <w:r>
              <w:t>0.18</w:t>
            </w:r>
          </w:p>
        </w:tc>
      </w:tr>
      <w:tr w14:paraId="5668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42DDB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平均值</w:t>
            </w:r>
          </w:p>
        </w:tc>
        <w:tc>
          <w:tcPr>
            <w:tcW w:w="1928" w:type="dxa"/>
          </w:tcPr>
          <w:p w14:paraId="63045E4C">
            <w:pPr>
              <w:spacing w:after="0" w:line="240" w:lineRule="auto"/>
              <w:jc w:val="center"/>
            </w:pPr>
            <w:r>
              <w:t>—</w:t>
            </w:r>
          </w:p>
        </w:tc>
        <w:tc>
          <w:tcPr>
            <w:tcW w:w="2608" w:type="dxa"/>
          </w:tcPr>
          <w:p w14:paraId="5C457D8C">
            <w:pPr>
              <w:spacing w:after="0" w:line="240" w:lineRule="auto"/>
              <w:jc w:val="center"/>
            </w:pPr>
            <w:r>
              <w:t>95.93</w:t>
            </w:r>
          </w:p>
        </w:tc>
        <w:tc>
          <w:tcPr>
            <w:tcW w:w="2608" w:type="dxa"/>
          </w:tcPr>
          <w:p w14:paraId="09D0D8ED">
            <w:pPr>
              <w:spacing w:after="0" w:line="240" w:lineRule="auto"/>
              <w:jc w:val="center"/>
            </w:pPr>
            <w:r>
              <w:t>0.17</w:t>
            </w:r>
          </w:p>
        </w:tc>
      </w:tr>
    </w:tbl>
    <w:p w14:paraId="78FEFC3E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5.2  失败实验分析（学习率过大）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4072F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 w14:paraId="4D90B695">
            <w:pPr>
              <w:spacing w:before="480" w:after="4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90989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bas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4441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10  失败实验：学习率过大时的损失与准确率曲线（result_lr_too_big.png）</w:t>
      </w:r>
    </w:p>
    <w:p w14:paraId="5F498BA4">
      <w:pPr>
        <w:spacing w:after="200" w:line="360" w:lineRule="auto"/>
      </w:pPr>
      <w:r>
        <w:t>现象：学习率设为 10.0（其余同基线）后，训练损失不再单调下降而是大幅上下震荡，测试准确率在 10%~37% 之间来回跳动（第 10/20/30 epoch 约 27%/16%/37%），末次损失仍有 2.19，网络无法稳定收敛。</w:t>
      </w:r>
    </w:p>
    <w:p w14:paraId="5F498BA4">
      <w:pPr>
        <w:spacing w:after="200" w:line="360" w:lineRule="auto"/>
      </w:pPr>
      <w:r>
        <w:t>解释：学习率过大时，每次更新的步长 η·∂L/∂w 太大，参数会"越过"损失谷底并在最优点两侧来回甩动，甚至被甩出稳定区域，故损失曲线呈锯齿状、无法落到谷底。</w:t>
      </w:r>
    </w:p>
    <w:p w14:paraId="5F498BA4">
      <w:pPr>
        <w:spacing w:after="200" w:line="360" w:lineRule="auto"/>
      </w:pPr>
      <w:r>
        <w:t>发散临界点扫描（加分项）：在 lr=0.1/1.0/5.0/10.0/20.0 间扫描发现，lr=1.0 反而达 78.89%、5.0 为 64.72%，到 10.0 明显退化（36.94%）、20.0 跌回 10.28%（接近随机）——本设置下发散临界点约在 10~20 之间。原因是数据集极小且全批量只更新 30 步，较大的学习率能更快走出 Sigmoid 平坦区；这并不违背"学习率过大会发散"的一般规律，只是小数据、少步数下临界点大幅后移，是有价值的反直觉现象。</w:t>
      </w:r>
    </w:p>
    <w:p w14:paraId="29F900F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5.3  总结论</w:t>
      </w:r>
    </w:p>
    <w:p w14:paraId="2773AA74">
      <w:pPr>
        <w:spacing w:after="200" w:line="360" w:lineRule="auto"/>
      </w:pPr>
      <w:r>
        <w:t>（1）各设计维度在本实验中的有效性排序（30 epoch、CPU）：Adam（+60pt）≈ BatchNorm（+57pt）＞ ReLU（+25pt）＞ L2（无效）≈ Dropout（略负）＞ 加深网络（负）；"更好的神经网络"首先来自让训练有效进行的机制改进。</w:t>
      </w:r>
    </w:p>
    <w:p w14:paraId="2773AA74">
      <w:pPr>
        <w:spacing w:after="200" w:line="360" w:lineRule="auto"/>
      </w:pPr>
      <w:r>
        <w:t>（2）小数据集上"容量大"不等于"更好"：2×128 Sigmoid 网络因梯度消失 + 欠训练反降到 7.22%；只有先用 ReLU、BN、Adam 打通梯度、让训练真正推进，大容量才转化为 97% 的精度——容量与可训练性必须同时满足。</w:t>
      </w:r>
    </w:p>
    <w:p w14:paraId="2773AA74">
      <w:pPr>
        <w:spacing w:after="200" w:line="360" w:lineRule="auto"/>
      </w:pPr>
      <w:r>
        <w:t>（3）学习率是双刃剑且与优化器耦合：0.01 时 SGD 几乎不学（10.0%），10.0 时震荡不收敛（36.94%），而 Adam 在 0.001~0.01 都表现良好；实用中应优先配合自适应优化器并做学习率扫描。</w:t>
      </w:r>
    </w:p>
    <w:p w14:paraId="2773AA74">
      <w:pPr>
        <w:spacing w:after="200" w:line="360" w:lineRule="auto"/>
      </w:pPr>
      <w:r>
        <w:t>（4）控制变量法让结论可靠：9 组实验共用同一数据划分与随机种子、每组只改一个变量，每个因素的贡献都可归因；对"反直觉"结果（加深变差、lr=1.0 反而更好）如实记录并用原理分析，本身就是重要的实验结论。</w:t>
      </w:r>
    </w:p>
    <w:p w14:paraId="1E62E7D0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6  思考题作答</w:t>
      </w:r>
    </w:p>
    <w:p w14:paraId="08BD159E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(1) 实验 1 中把 Sigmoid 换成 ReLU 后，收敛速度发生了什么变化？请结合 Sigmoid 导数最大值仅为 0.25（梯度消失）的数学性质解释原因。</w:t>
      </w:r>
    </w:p>
    <w:p w14:paraId="73D7D6D9">
      <w:pPr>
        <w:spacing w:after="200" w:line="360" w:lineRule="auto"/>
      </w:pPr>
      <w:r>
        <w:t>换用 ReLU 后收敛明显加快：同样 30 个 epoch，前 10 个 epoch 测试准确率已从约 10% 升到约 21%，最终达 47.50%，而 Sigmoid 基线只有 22.22%。数学原因：Sigmoid 的导数 σ′(x)=σ(x)(1−σ(x)) 最大只有 0.25，反向传播时误差梯度逐层与各层导数连乘，每过一层至多衰减为原来的 1/4，网络稍深梯度就指数级衰减（梯度消失），权重几乎得不到更新；ReLU 在正区间导数为 1，梯度可"原样"向前传播，负区间输出 0 还带来稀疏性，因此收敛更快、学得更好。</w:t>
      </w:r>
    </w:p>
    <w:p w14:paraId="27618852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(2) 实验 4 中把学习率从 0.1 改为 0.01 时，SGD 与 Adam 受到的影响是否相同？结合 Adam 自适应学习率的机制说明理由。</w:t>
      </w:r>
    </w:p>
    <w:p w14:paraId="4C32C76F">
      <w:pPr>
        <w:spacing w:after="200" w:line="360" w:lineRule="auto"/>
      </w:pPr>
      <w:r>
        <w:t>不相同。SGD 对所有参数共用固定的全局学习率，lr 从 0.1 降到 0.01 使每次更新步长缩小为 1/10，叠加 Sigmoid 本身的小梯度，30 个 epoch 内参数几乎不动（测试准确率始终 10.00%）；Adam 为每个参数维护一阶矩与二阶矩估计，更新步长≈lr·m_t/(√v_t+ε) 已按梯度尺度归一化，名义学习率只起上限/缩放作用，梯度整体变小会被自适应项抵消，所以 lr=0.01 的 Adam 仍能收敛到 82.22%。可见"学习率的影响"必须结合优化器机制分析。</w:t>
      </w:r>
    </w:p>
    <w:p w14:paraId="57097642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(3) BatchNorm 为什么能让模型“容忍”更大的学习率？结合内部协变量偏移（Internal Covariate Shift）的概念说明。</w:t>
      </w:r>
    </w:p>
    <w:p w14:paraId="62753A37">
      <w:pPr>
        <w:spacing w:after="200" w:line="360" w:lineRule="auto"/>
      </w:pPr>
      <w:r>
        <w:t>BatchNorm 先对每批数据做零均值、单位方差归一化，再用可学习的 γ、β 恢复表达能力，使每层接收的输入分布保持稳定，缓解前层参数更新导致后层输入分布不断漂移的"内部协变量偏移"。分布稳定后，梯度不会因某层输出过大而爆炸、也不会过小，训练对学习率的敏感度下降，因此能"容忍"更大的学习率而不震荡发散。本实验中全批量 SGD(0.1) 加入 BatchNorm 后测试准确率从 22.22% 提升到 79.17%，正是该机制的体现。</w:t>
      </w:r>
    </w:p>
    <w:p w14:paraId="67993A97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(4) Dropout 在训练时丢弃神经元、在推理时却不丢弃，推理时输出规模如何保持一致？查阅资料说明 PyTorch 的处理方式。</w:t>
      </w:r>
    </w:p>
    <w:p w14:paraId="611CA23D">
      <w:pPr>
        <w:spacing w:after="200" w:line="360" w:lineRule="auto"/>
      </w:pPr>
      <w:r>
        <w:t>训练时 Dropout 以概率 p 随机丢弃神经元（对激活输出乘 0/1 掩码），若推理时不加处理，输出会整体变小、与训练期望不一致。PyTorch 采用 inverted dropout（反向缩放）：训练时把保留神经元的输出乘以 1/(1−p)，使每个神经元输出的期望与推理时一致；推理时 Dropout 层等价于恒等映射，使用全部神经元且不缩放。这样训练与推理的输出规模保持一致。</w:t>
      </w:r>
    </w:p>
    <w:p w14:paraId="0CC55D89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(5) 在本实验的小数据集上，为什么“更大更深”的网络并不总是更好？请用偏差—方差权衡（或过拟合）的语言给出解释。</w:t>
      </w:r>
    </w:p>
    <w:p w14:paraId="5A6A4067">
      <w:pPr>
        <w:spacing w:after="200" w:line="360" w:lineRule="auto"/>
      </w:pPr>
      <w:r>
        <w:t>本实验数据集只有 1797 个样本，"更大更深"的网络容量大、对训练数据表达能力（低偏差）更强，但样本不足时更容易拟合训练集中的个别噪声，方差上升、泛化变差；更直接的是在 30 次全批量更新下大网络严重欠训练，容量优势发挥不出来——实测 2×128 的 Sigmoid 网络准确率反而跌到 7.22%。只有先用 ReLU、BN、Adam 让梯度正常传播、训练真正推进，大容量才转化为收益（最优组合 97%）。用偏差—方差的语言说：小数据集上应在偏差与方差、容量与数据量之间取平衡，而不是一味加层加宽。</w:t>
      </w:r>
    </w:p>
    <w:p w14:paraId="21472688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(6) 回顾你与 TRAE 的协作过程：AI 在哪些环节最有价值？哪些决策必须由人来做？用 200 字左右谈谈你对“人机协作做实验”的理解。</w:t>
      </w:r>
    </w:p>
    <w:p w14:paraId="22AB1B28">
      <w:pPr>
        <w:spacing w:after="200" w:line="360" w:lineRule="auto"/>
      </w:pPr>
      <w:r>
        <w:t>本实验全程由我与 AI 编程助手分工完成（按课程要求可不安装 TRAE，协作方式与使用 TRAE 一致）。AI 最擅长"从想法到可运行代码"的转化：生成数据加载、模型定义、训练循环与画图框架，把 9 组控制变量实验批量编排成脚本，并解释梯度消失、BatchNorm、Adam 等原理——这些环节快且不易遗漏细节；必须由人来做的决策包括：实验设计是否符合"每组只改一个变量"、所有数字是否来自真实运行（编造数据该项 0 分）、最优组合如何取舍、以及把现象写成有依据的分析。我的体会：AI 是高效的执行者与资料库，人是负责任务定义、校验与解释的决策者；人机协作的价值在于把人从重复代码中解放出来去思考实验本身，前提是人必须能读懂并修改 AI 生成的每一行关键代码。</w:t>
      </w:r>
    </w:p>
    <w:p w14:paraId="1D29509D"/>
    <w:p w14:paraId="361BD9D6">
      <w:pPr>
        <w:spacing w:after="120" w:line="312" w:lineRule="auto"/>
        <w:jc w:val="center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587" w:right="1474" w:bottom="141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B37EB1"/>
    <w:rsid w:val="57A6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565</Words>
  <Characters>1119</Characters>
  <Lines>0</Lines>
  <Paragraphs>0</Paragraphs>
  <TotalTime>2</TotalTime>
  <ScaleCrop>false</ScaleCrop>
  <LinksUpToDate>false</LinksUpToDate>
  <CharactersWithSpaces>1210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Kktseng</cp:lastModifiedBy>
  <dcterms:modified xsi:type="dcterms:W3CDTF">2026-09-08T13:16:13Z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F3E5340E731046FA9D76C561BE78F277_12</vt:lpwstr>
  </property>
</Properties>
</file>